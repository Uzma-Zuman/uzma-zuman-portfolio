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81C50">
      <w:pPr>
        <w:spacing w:line="240" w:lineRule="auto"/>
        <w:jc w:val="center"/>
        <w:rPr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UZMA ZUMAN</w:t>
      </w:r>
    </w:p>
    <w:p w14:paraId="3CDACB51">
      <w:pPr>
        <w:spacing w:line="240" w:lineRule="auto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FLUTTE</w:t>
      </w:r>
      <w:bookmarkStart w:id="0" w:name="_GoBack"/>
      <w:bookmarkEnd w:id="0"/>
      <w:r>
        <w:rPr>
          <w:b/>
          <w:bCs/>
          <w:sz w:val="20"/>
          <w:szCs w:val="20"/>
        </w:rPr>
        <w:t>R DEVELOPER</w:t>
      </w:r>
    </w:p>
    <w:p w14:paraId="58261CCC">
      <w:pPr>
        <w:spacing w:line="240" w:lineRule="auto"/>
        <w:jc w:val="center"/>
        <w:rPr>
          <w:rFonts w:hint="default"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0328 6091594 | uzmazuman42@gmail.com | Sahiwal / </w:t>
      </w:r>
      <w:r>
        <w:rPr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begin"/>
      </w:r>
      <w:r>
        <w:rPr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instrText xml:space="preserve"> HYPERLINK "https://www.linkedin.com/in/uzma-zuman-329b0637b/" </w:instrText>
      </w:r>
      <w:r>
        <w:rPr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separate"/>
      </w:r>
      <w:r>
        <w:rPr>
          <w:rStyle w:val="20"/>
          <w:sz w:val="20"/>
          <w:szCs w:val="20"/>
        </w:rPr>
        <w:t>https://www.linkedin.com/in/uzma-zuman-329b0637b/</w:t>
      </w:r>
      <w:r>
        <w:rPr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fldChar w:fldCharType="end"/>
      </w:r>
      <w:r>
        <w:rPr>
          <w:rFonts w:hint="default"/>
          <w:color w:val="595959" w:themeColor="text1" w:themeTint="A6"/>
          <w:sz w:val="20"/>
          <w:szCs w:val="20"/>
          <w:lang w:val="en-US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</w:t>
      </w:r>
      <w:r>
        <w:rPr>
          <w:rStyle w:val="35"/>
          <w:b w:val="0"/>
          <w:bCs w:val="0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GitHub:</w:t>
      </w:r>
      <w:r>
        <w:rPr>
          <w:b w:val="0"/>
          <w:bCs w:val="0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[</w:t>
      </w:r>
      <w:r>
        <w:rPr>
          <w:rFonts w:hint="default"/>
          <w:b w:val="0"/>
          <w:bCs w:val="0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https://github.com/Uzma-Zuman</w:t>
      </w:r>
      <w:r>
        <w:rPr>
          <w:b w:val="0"/>
          <w:bCs w:val="0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]</w:t>
      </w:r>
    </w:p>
    <w:p w14:paraId="5DE7CB46">
      <w:pPr>
        <w:pStyle w:val="3"/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PROFESSIONAL S</w:t>
      </w:r>
      <w:r>
        <w:rPr>
          <w:rFonts w:hint="default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U</w:t>
      </w: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MMARY</w:t>
      </w:r>
    </w:p>
    <w:p w14:paraId="05270159">
      <w:pPr>
        <w:rPr>
          <w:sz w:val="20"/>
          <w:szCs w:val="20"/>
        </w:rPr>
      </w:pPr>
      <w:r>
        <w:rPr>
          <w:sz w:val="20"/>
          <w:szCs w:val="20"/>
        </w:rPr>
        <w:t>Flutter Developer with 1 year of hands-on experience in building cross-platform mobile applications using Flutter and Firebase. Skilled in delivering scalable, high-performance apps with a focus on user-centric design and seamless UI/UX. Experienced in managing the full mobile app lifecycle from design to deployment, integrating backend services, and collaborating in agile teams. Proficient in developing e-commerce, booking, and service-based applications, while continuously learning and adapting to new technologies.</w:t>
      </w:r>
    </w:p>
    <w:p w14:paraId="63BA40F0">
      <w:pPr>
        <w:pStyle w:val="3"/>
        <w:rPr>
          <w:rFonts w:hint="default" w:cs="Cambria" w:asciiTheme="majorAscii" w:hAnsiTheme="majorAscii"/>
        </w:rPr>
      </w:pPr>
      <w:r>
        <w:rPr>
          <w:rFonts w:hint="default" w:cs="Cambria" w:asciiTheme="majorAscii" w:hAnsiTheme="majorAscii"/>
          <w:color w:val="000000" w:themeColor="text1"/>
          <w14:textFill>
            <w14:solidFill>
              <w14:schemeClr w14:val="tx1"/>
            </w14:solidFill>
          </w14:textFill>
        </w:rPr>
        <w:t>CORE SKILLS</w:t>
      </w:r>
    </w:p>
    <w:p w14:paraId="44AA5FD8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18" w:leftChars="0" w:hanging="418" w:firstLineChars="0"/>
        <w:textAlignment w:val="auto"/>
        <w:rPr>
          <w:sz w:val="20"/>
          <w:szCs w:val="20"/>
        </w:rPr>
        <w:sectPr>
          <w:pgSz w:w="12240" w:h="15840"/>
          <w:pgMar w:top="1152" w:right="1080" w:bottom="1152" w:left="1080" w:header="720" w:footer="720" w:gutter="0"/>
          <w:cols w:space="720" w:num="1"/>
          <w:docGrid w:linePitch="360" w:charSpace="0"/>
        </w:sectPr>
      </w:pPr>
    </w:p>
    <w:p w14:paraId="18C9DC93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18" w:leftChars="0" w:hanging="418" w:firstLineChars="0"/>
        <w:textAlignment w:val="auto"/>
        <w:rPr>
          <w:sz w:val="20"/>
          <w:szCs w:val="20"/>
        </w:rPr>
      </w:pPr>
      <w:r>
        <w:rPr>
          <w:sz w:val="20"/>
          <w:szCs w:val="20"/>
        </w:rPr>
        <w:t>Flutter &amp; Dart Development</w:t>
      </w:r>
    </w:p>
    <w:p w14:paraId="3E58D551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18" w:leftChars="0" w:hanging="418" w:firstLineChars="0"/>
        <w:textAlignment w:val="auto"/>
        <w:rPr>
          <w:sz w:val="20"/>
          <w:szCs w:val="20"/>
        </w:rPr>
      </w:pPr>
      <w:r>
        <w:rPr>
          <w:sz w:val="20"/>
          <w:szCs w:val="20"/>
        </w:rPr>
        <w:t>Firebase Integration (Auth, Firestore, Storage, Notifications)</w:t>
      </w:r>
    </w:p>
    <w:p w14:paraId="4E7553F2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18" w:leftChars="0" w:hanging="418" w:firstLineChars="0"/>
        <w:textAlignment w:val="auto"/>
        <w:rPr>
          <w:sz w:val="20"/>
          <w:szCs w:val="20"/>
        </w:rPr>
      </w:pPr>
      <w:r>
        <w:rPr>
          <w:sz w:val="20"/>
          <w:szCs w:val="20"/>
        </w:rPr>
        <w:t>RESTful APIs &amp; JSON</w:t>
      </w:r>
    </w:p>
    <w:p w14:paraId="313F2F83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18" w:leftChars="0" w:hanging="418" w:firstLineChars="0"/>
        <w:textAlignment w:val="auto"/>
        <w:rPr>
          <w:sz w:val="20"/>
          <w:szCs w:val="20"/>
        </w:rPr>
      </w:pPr>
      <w:r>
        <w:rPr>
          <w:sz w:val="20"/>
          <w:szCs w:val="20"/>
        </w:rPr>
        <w:t>UI/UX Design &amp; Responsive Layouts</w:t>
      </w:r>
    </w:p>
    <w:p w14:paraId="45146A88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18" w:leftChars="0" w:hanging="418" w:firstLineChars="0"/>
        <w:textAlignment w:val="auto"/>
        <w:rPr>
          <w:sz w:val="20"/>
          <w:szCs w:val="20"/>
        </w:rPr>
      </w:pPr>
      <w:r>
        <w:rPr>
          <w:sz w:val="20"/>
          <w:szCs w:val="20"/>
        </w:rPr>
        <w:t>State Management (Provider, GetX)</w:t>
      </w:r>
    </w:p>
    <w:p w14:paraId="3833100B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18" w:leftChars="0" w:hanging="418" w:firstLineChars="0"/>
        <w:textAlignment w:val="auto"/>
        <w:rPr>
          <w:sz w:val="20"/>
          <w:szCs w:val="20"/>
        </w:rPr>
      </w:pPr>
      <w:r>
        <w:rPr>
          <w:sz w:val="20"/>
          <w:szCs w:val="20"/>
        </w:rPr>
        <w:t>Git &amp; Version Control</w:t>
      </w:r>
    </w:p>
    <w:p w14:paraId="78D9CC6E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18" w:leftChars="0" w:hanging="418" w:firstLineChars="0"/>
        <w:textAlignment w:val="auto"/>
        <w:rPr>
          <w:sz w:val="20"/>
          <w:szCs w:val="20"/>
        </w:rPr>
      </w:pPr>
      <w:r>
        <w:rPr>
          <w:sz w:val="20"/>
          <w:szCs w:val="20"/>
        </w:rPr>
        <w:t>Cross-Platform Mobile Development</w:t>
      </w:r>
    </w:p>
    <w:p w14:paraId="777D3919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418" w:leftChars="0" w:hanging="418" w:firstLineChars="0"/>
        <w:textAlignment w:val="auto"/>
        <w:rPr>
          <w:sz w:val="20"/>
          <w:szCs w:val="20"/>
        </w:rPr>
      </w:pPr>
      <w:r>
        <w:rPr>
          <w:sz w:val="20"/>
          <w:szCs w:val="20"/>
        </w:rPr>
        <w:t>Problem Solving &amp; Debugging</w:t>
      </w:r>
    </w:p>
    <w:p w14:paraId="12109433">
      <w:pPr>
        <w:pStyle w:val="3"/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sectPr>
          <w:type w:val="continuous"/>
          <w:pgSz w:w="12240" w:h="15840"/>
          <w:pgMar w:top="1152" w:right="1080" w:bottom="1152" w:left="1080" w:header="720" w:footer="720" w:gutter="0"/>
          <w:cols w:equalWidth="0" w:num="2">
            <w:col w:w="4827" w:space="425"/>
            <w:col w:w="4827"/>
          </w:cols>
          <w:docGrid w:linePitch="360" w:charSpace="0"/>
        </w:sectPr>
      </w:pPr>
    </w:p>
    <w:p w14:paraId="319146E6">
      <w:pPr>
        <w:pStyle w:val="3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WORK EXPERIENCE</w:t>
      </w:r>
    </w:p>
    <w:p w14:paraId="28D87D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Flutter Developer (Internship)</w:t>
      </w:r>
    </w:p>
    <w:p w14:paraId="3D5E92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color w:val="808080" w:themeColor="text1" w:themeTint="80"/>
          <w:sz w:val="20"/>
          <w:szCs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sz w:val="20"/>
          <w:szCs w:val="20"/>
        </w:rPr>
        <w:t xml:space="preserve">Jeux Developers, Sahiwal, Pakistan | </w:t>
      </w: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July 2025 – September 2025</w:t>
      </w:r>
    </w:p>
    <w:p w14:paraId="00D3F7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color w:val="808080" w:themeColor="text1" w:themeTint="80"/>
          <w:sz w:val="20"/>
          <w:szCs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06208160">
      <w:r>
        <w:rPr>
          <w:sz w:val="20"/>
          <w:szCs w:val="20"/>
        </w:rPr>
        <w:t>- Developed and maintained mobile apps for e-commerce, booking, and service platforms.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- Built reusable and efficient widgets to ensure scalable app architecture.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- Worked with Firebase for authentication, real-time database, and push notifications.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>- Collaborated with team members to meet project deadlines and deliver user-friendly apps.</w:t>
      </w:r>
    </w:p>
    <w:p w14:paraId="042B36F8">
      <w:p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 xml:space="preserve">Practice Projects 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| Personal Projects</w:t>
      </w:r>
    </w:p>
    <w:p w14:paraId="529A623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Good Eats – Food Delivery App</w:t>
      </w:r>
      <w:r>
        <w:rPr>
          <w:rFonts w:hint="default"/>
          <w:b/>
          <w:bCs/>
          <w:sz w:val="20"/>
          <w:szCs w:val="20"/>
          <w:lang w:val="en-US"/>
        </w:rPr>
        <w:t xml:space="preserve">/ 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 Built with Flutter &amp; Firebase, featuring restaurant browsing, cart, and secure checkout. Integrated order tracking and real-time notifications.</w:t>
      </w:r>
    </w:p>
    <w:p w14:paraId="6DF8FCAE">
      <w:pPr>
        <w:rPr>
          <w:sz w:val="20"/>
          <w:szCs w:val="20"/>
        </w:rPr>
      </w:pPr>
      <w:r>
        <w:rPr>
          <w:b/>
          <w:bCs/>
          <w:sz w:val="20"/>
          <w:szCs w:val="20"/>
        </w:rPr>
        <w:t>House Cook Maid – Service Booking App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  A booking app for household services with Firebase Auth &amp; Firestore. Added ratings, reviews, and secure booking system.</w:t>
      </w:r>
    </w:p>
    <w:p w14:paraId="239B2FF8">
      <w:pPr>
        <w:rPr>
          <w:sz w:val="20"/>
          <w:szCs w:val="20"/>
        </w:rPr>
      </w:pPr>
      <w:r>
        <w:rPr>
          <w:b/>
          <w:bCs/>
          <w:sz w:val="20"/>
          <w:szCs w:val="20"/>
        </w:rPr>
        <w:t>Shalyst – Playlist Sharing App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  Social app for uploading &amp; sharing playlists. Includes profiles, comments, and Firebase-based real-time updates.</w:t>
      </w:r>
    </w:p>
    <w:p w14:paraId="38EA6C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sz w:val="20"/>
          <w:szCs w:val="20"/>
        </w:rPr>
      </w:pPr>
      <w:r>
        <w:rPr>
          <w:b/>
          <w:bCs/>
          <w:sz w:val="20"/>
          <w:szCs w:val="20"/>
        </w:rPr>
        <w:t>Japanavi – Travel &amp; Navigation App</w:t>
      </w:r>
      <w:r>
        <w:rPr>
          <w:sz w:val="20"/>
          <w:szCs w:val="20"/>
        </w:rPr>
        <w:br w:type="textWrapping"/>
      </w:r>
      <w:r>
        <w:rPr>
          <w:sz w:val="20"/>
          <w:szCs w:val="20"/>
        </w:rPr>
        <w:t xml:space="preserve">  Travel companion app with Google Maps integration. Supports live tracking and offline saved locations.</w:t>
      </w:r>
    </w:p>
    <w:p w14:paraId="3B5946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Style w:val="35"/>
          <w:rFonts w:ascii="Times New Roman" w:hAnsi="Times New Roman" w:eastAsia="SimSun" w:cs="Times New Roman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5"/>
          <w:rFonts w:hint="default" w:ascii="Cambria" w:hAnsi="Cambria" w:eastAsia="SimSun" w:cs="Cambria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Weather App</w:t>
      </w:r>
      <w:r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– REST API integration for live weather updates with responsive UI and city-based search functionality.</w:t>
      </w:r>
    </w:p>
    <w:p w14:paraId="0A3D36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35"/>
          <w:rFonts w:hint="default" w:ascii="Cambria" w:hAnsi="Cambria" w:eastAsia="SimSun" w:cs="Cambria"/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SellZone</w:t>
      </w:r>
      <w:r>
        <w:rPr>
          <w:b/>
          <w:bCs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 </w:t>
      </w:r>
      <w:r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– E-commerce app with Firebase authentication, product browsing, cart, and checkout features.</w:t>
      </w:r>
    </w:p>
    <w:p w14:paraId="0309E6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0F50468">
      <w:pPr>
        <w:rPr>
          <w:rFonts w:hint="default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Cambria" w:hAnsi="Cambria" w:eastAsia="SimSun" w:cs="Cambria"/>
          <w:b/>
          <w:bCs/>
          <w:sz w:val="20"/>
          <w:szCs w:val="20"/>
        </w:rPr>
        <w:t>(Note: These projects were developed for practice during internship, not published under my name.)</w:t>
      </w:r>
    </w:p>
    <w:p w14:paraId="786D5DB5">
      <w:pPr>
        <w:pStyle w:val="3"/>
        <w:rPr>
          <w:rFonts w:hint="default"/>
          <w:sz w:val="24"/>
          <w:szCs w:val="24"/>
          <w:lang w:val="en-US"/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EDUCATION</w:t>
      </w:r>
    </w:p>
    <w:p w14:paraId="5AC7B40E">
      <w:pPr>
        <w:rPr>
          <w:sz w:val="20"/>
          <w:szCs w:val="20"/>
        </w:rPr>
      </w:pPr>
      <w:r>
        <w:rPr>
          <w:sz w:val="20"/>
          <w:szCs w:val="20"/>
        </w:rPr>
        <w:t>BS Computer Science (</w:t>
      </w:r>
      <w:r>
        <w:rPr>
          <w:color w:val="808080" w:themeColor="text1" w:themeTint="80"/>
          <w:sz w:val="20"/>
          <w:szCs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>2023 – 2027</w:t>
      </w:r>
      <w:r>
        <w:rPr>
          <w:sz w:val="20"/>
          <w:szCs w:val="20"/>
        </w:rPr>
        <w:t>) | University of Sahiwal</w:t>
      </w:r>
    </w:p>
    <w:p w14:paraId="7E101D4F">
      <w:pPr>
        <w:rPr>
          <w:rFonts w:hint="default" w:ascii="Calibri" w:hAnsi="Calibri" w:eastAsia="SimSun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sz w:val="24"/>
          <w:szCs w:val="24"/>
        </w:rPr>
        <w:t>CERTIFICATIONS</w:t>
      </w:r>
    </w:p>
    <w:p w14:paraId="17977582">
      <w:pPr>
        <w:rPr>
          <w:rFonts w:hint="default" w:ascii="Cambria" w:hAnsi="Cambria" w:cs="Cambria"/>
          <w:sz w:val="20"/>
          <w:szCs w:val="20"/>
        </w:rPr>
      </w:pPr>
      <w:r>
        <w:rPr>
          <w:rStyle w:val="35"/>
          <w:sz w:val="20"/>
          <w:szCs w:val="20"/>
        </w:rPr>
        <w:t>Apps with Flutter</w:t>
      </w:r>
      <w:r>
        <w:rPr>
          <w:sz w:val="20"/>
          <w:szCs w:val="20"/>
        </w:rPr>
        <w:t xml:space="preserve"> – Cursa</w:t>
      </w:r>
      <w:r>
        <w:rPr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>Credential ID: 3e80db791ceec3ef8b4f5f5951a169e8</w:t>
      </w:r>
    </w:p>
    <w:p w14:paraId="080D5E59">
      <w:pPr>
        <w:pStyle w:val="34"/>
        <w:keepNext w:val="0"/>
        <w:keepLines w:val="0"/>
        <w:widowControl/>
        <w:suppressLineNumbers w:val="0"/>
        <w:rPr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Style w:val="35"/>
          <w:sz w:val="20"/>
          <w:szCs w:val="20"/>
        </w:rPr>
        <w:t>Flutter Complete Course</w:t>
      </w:r>
      <w:r>
        <w:rPr>
          <w:sz w:val="20"/>
          <w:szCs w:val="20"/>
        </w:rPr>
        <w:t xml:space="preserve"> </w:t>
      </w:r>
      <w:r>
        <w:rPr>
          <w:rFonts w:hint="default" w:ascii="Cambria" w:hAnsi="Cambria" w:cs="Cambria"/>
          <w:sz w:val="20"/>
          <w:szCs w:val="20"/>
        </w:rPr>
        <w:t xml:space="preserve">– Cursa </w:t>
      </w:r>
      <w:r>
        <w:rPr>
          <w:rFonts w:hint="default" w:ascii="Cambria" w:hAnsi="Cambria" w:cs="Cambria"/>
          <w:sz w:val="20"/>
          <w:szCs w:val="20"/>
        </w:rPr>
        <w:br w:type="textWrapping"/>
      </w:r>
      <w:r>
        <w:rPr>
          <w:rFonts w:hint="default" w:ascii="Cambria" w:hAnsi="Cambria" w:cs="Cambria"/>
          <w:sz w:val="20"/>
          <w:szCs w:val="20"/>
        </w:rPr>
        <w:t>Credential ID: b977802c09e8d19418f20f5e5f49216d</w:t>
      </w:r>
      <w:r>
        <w:rPr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br w:type="textWrapping"/>
      </w:r>
    </w:p>
    <w:p w14:paraId="26148E50">
      <w:pPr>
        <w:pStyle w:val="3"/>
        <w:rPr>
          <w:sz w:val="24"/>
          <w:szCs w:val="24"/>
        </w:rPr>
      </w:pPr>
      <w:r>
        <w:rPr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ADDITIONAL INFORMATION</w:t>
      </w:r>
    </w:p>
    <w:p w14:paraId="72B8B246">
      <w:pPr>
        <w:rPr>
          <w:sz w:val="20"/>
          <w:szCs w:val="20"/>
        </w:rPr>
      </w:pPr>
      <w:r>
        <w:rPr>
          <w:sz w:val="20"/>
          <w:szCs w:val="20"/>
        </w:rPr>
        <w:t>Languages: English, Urdu</w:t>
      </w:r>
    </w:p>
    <w:p w14:paraId="7B273DE9"/>
    <w:sectPr>
      <w:type w:val="continuous"/>
      <w:pgSz w:w="12240" w:h="15840"/>
      <w:pgMar w:top="1152" w:right="1080" w:bottom="1152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044627"/>
    <w:multiLevelType w:val="singleLevel"/>
    <w:tmpl w:val="8104462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D609D8"/>
    <w:rsid w:val="0BBC3A2A"/>
    <w:rsid w:val="1D624429"/>
    <w:rsid w:val="25A45C20"/>
    <w:rsid w:val="2BDD1699"/>
    <w:rsid w:val="2FBF4562"/>
    <w:rsid w:val="38475A9D"/>
    <w:rsid w:val="53132E6F"/>
    <w:rsid w:val="6D3D73C4"/>
    <w:rsid w:val="73FB3AAD"/>
    <w:rsid w:val="78597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Uzma</cp:lastModifiedBy>
  <dcterms:modified xsi:type="dcterms:W3CDTF">2025-09-22T05:30:24Z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87166CDD57494949AD6A86E8230E491A_13</vt:lpwstr>
  </property>
</Properties>
</file>