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C81C50">
      <w:pPr>
        <w:jc w:val="center"/>
        <w:rPr>
          <w:sz w:val="26"/>
          <w:szCs w:val="26"/>
        </w:rPr>
      </w:pPr>
      <w:r>
        <w:rPr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UZMA ZUMAN</w:t>
      </w:r>
    </w:p>
    <w:p w14:paraId="3CDACB51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</w:rPr>
        <w:t>FLUTTER DEVELOPER</w:t>
      </w:r>
    </w:p>
    <w:p w14:paraId="58261CCC">
      <w:pPr>
        <w:jc w:val="center"/>
        <w:rPr>
          <w:color w:val="595959" w:themeColor="text1" w:themeTint="A6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color w:val="595959" w:themeColor="text1" w:themeTint="A6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📞 0328 6091594 | ✉️ uzmazuman42@gmail.com | 📍 Sahiwal / https://www.linkedin.com/in/uzma-zuman-329b0637b/</w:t>
      </w:r>
    </w:p>
    <w:p w14:paraId="5DE7CB46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PROFESSIONAL SUMMARY</w:t>
      </w:r>
    </w:p>
    <w:p w14:paraId="05270159">
      <w:r>
        <w:t>Flutter Developer with 1 year of hands-on experience in building cross-platform mobile applications using Flutter and Firebase. Skilled in delivering scalable, high-performance apps with a focus on user-centric design and seamless UI/UX. Experienced in managing the full mobile app lifecycle from design to deployment, integrating backend services, and collaborating in agile teams. Proficient in developing e-commerce, booking, and service-based applications, while continuously learning and adapting to new technologies.</w:t>
      </w:r>
    </w:p>
    <w:p w14:paraId="63BA40F0">
      <w:pPr>
        <w:pStyle w:val="3"/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CORE SKILLS</w:t>
      </w:r>
    </w:p>
    <w:p w14:paraId="18C9DC93">
      <w:r>
        <w:t>- Flutter &amp; Dart Development</w:t>
      </w:r>
    </w:p>
    <w:p w14:paraId="3E58D551">
      <w:r>
        <w:t>- Firebase Integration (Auth, Firestore, Storage, Notifications)</w:t>
      </w:r>
    </w:p>
    <w:p w14:paraId="4E7553F2">
      <w:r>
        <w:t>- RESTful APIs &amp; JSON</w:t>
      </w:r>
    </w:p>
    <w:p w14:paraId="313F2F83">
      <w:r>
        <w:t>- UI/UX Design &amp; Responsive Layouts</w:t>
      </w:r>
    </w:p>
    <w:p w14:paraId="45146A88">
      <w:r>
        <w:t>- State Management (Provider, GetX)</w:t>
      </w:r>
    </w:p>
    <w:p w14:paraId="3833100B">
      <w:r>
        <w:t>- Git &amp; Version Control</w:t>
      </w:r>
    </w:p>
    <w:p w14:paraId="78D9CC6E">
      <w:r>
        <w:t>- Cross-Platform Mobile Development</w:t>
      </w:r>
    </w:p>
    <w:p w14:paraId="777D3919">
      <w:r>
        <w:t>- Problem Solving &amp; Debugging</w:t>
      </w:r>
    </w:p>
    <w:p w14:paraId="0DEDCA11">
      <w:pPr>
        <w:pStyle w:val="3"/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WORK EXPERIENCE</w:t>
      </w:r>
    </w:p>
    <w:p w14:paraId="28D87DE0">
      <w:r>
        <w:t>Flutter Developer (Internship)</w:t>
      </w:r>
    </w:p>
    <w:p w14:paraId="3D5E92F2">
      <w:r>
        <w:t xml:space="preserve">Jeux Developers, Sahiwal, Pakistan | </w:t>
      </w:r>
      <w:r>
        <w:rPr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July 2025 – September 2025</w:t>
      </w:r>
    </w:p>
    <w:p w14:paraId="06208160">
      <w:r>
        <w:t>- Developed and maintained mobile apps for e-commerce, booking, and service platforms.</w:t>
      </w:r>
      <w:r>
        <w:br w:type="textWrapping"/>
      </w:r>
      <w:r>
        <w:t>- Built reusable and efficient widgets to ensure scalable app architecture.</w:t>
      </w:r>
      <w:r>
        <w:br w:type="textWrapping"/>
      </w:r>
      <w:r>
        <w:t>- Worked with Firebase for authentication, real-time database, and push notifications.</w:t>
      </w:r>
      <w:r>
        <w:br w:type="textWrapping"/>
      </w:r>
      <w:r>
        <w:t>- Collaborated with team members to meet project deadlines and deliver user-friendly apps.</w:t>
      </w:r>
    </w:p>
    <w:p w14:paraId="34526237">
      <w:pPr>
        <w:rPr>
          <w:rFonts w:ascii="SimSun" w:hAnsi="SimSun" w:eastAsia="SimSun" w:cs="SimSun"/>
          <w:sz w:val="24"/>
          <w:szCs w:val="24"/>
        </w:rPr>
      </w:pPr>
      <w:r>
        <w:rPr>
          <w:rFonts w:hint="default" w:ascii="Cambria" w:hAnsi="Cambria" w:eastAsia="SimSun" w:cs="Cambria"/>
          <w:b/>
          <w:bCs/>
          <w:sz w:val="22"/>
          <w:szCs w:val="22"/>
        </w:rPr>
        <w:t>Practice Projects during Internship:</w:t>
      </w:r>
    </w:p>
    <w:p w14:paraId="529A6230">
      <w:r>
        <w:t>- Good Eats – Food Delivery App</w:t>
      </w:r>
      <w:r>
        <w:rPr>
          <w:rFonts w:hint="default"/>
          <w:lang w:val="en-US"/>
        </w:rPr>
        <w:t xml:space="preserve">/ </w:t>
      </w:r>
      <w:r>
        <w:br w:type="textWrapping"/>
      </w:r>
      <w:r>
        <w:t xml:space="preserve">  Built with Flutter &amp; Firebase, featuring restaurant browsing, cart, and secure checkout. Integrated order tracking and real-time notifications.</w:t>
      </w:r>
    </w:p>
    <w:p w14:paraId="6DF8FCAE">
      <w:r>
        <w:t>- House Cook Maid – Service Booking App</w:t>
      </w:r>
      <w:r>
        <w:br w:type="textWrapping"/>
      </w:r>
      <w:r>
        <w:t xml:space="preserve">  A booking app for household services with Firebase Auth &amp; Firestore. Added ratings, reviews, and secure booking system.</w:t>
      </w:r>
    </w:p>
    <w:p w14:paraId="239B2FF8">
      <w:r>
        <w:t>- Shalyst – Playlist Sharing App</w:t>
      </w:r>
      <w:r>
        <w:br w:type="textWrapping"/>
      </w:r>
      <w:r>
        <w:t xml:space="preserve">  Social app for uploading &amp; sharing playlists. Includes profiles, comments, and Firebase-based real-time updates.</w:t>
      </w:r>
    </w:p>
    <w:p w14:paraId="52F98882">
      <w:r>
        <w:t>- Japanavi – Travel &amp; Navigation App</w:t>
      </w:r>
      <w:r>
        <w:br w:type="textWrapping"/>
      </w:r>
      <w:r>
        <w:t xml:space="preserve">  Travel companion app with Google Maps integration. Supports live tracking and offline saved locations.</w:t>
      </w:r>
    </w:p>
    <w:p w14:paraId="043A02BA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eastAsia="SimSun" w:cs="Cambria"/>
          <w:sz w:val="22"/>
          <w:szCs w:val="22"/>
        </w:rPr>
        <w:t>(Note: These projects were developed for practice during internship, not published under my name.)</w:t>
      </w:r>
    </w:p>
    <w:p w14:paraId="786D5DB5">
      <w:pPr>
        <w:pStyle w:val="3"/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EDUCATION CREDENTIALS</w:t>
      </w:r>
    </w:p>
    <w:p w14:paraId="5AC7B40E">
      <w:r>
        <w:t>BS Computer Science (</w:t>
      </w:r>
      <w:r>
        <w:rPr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2023 – 2027</w:t>
      </w:r>
      <w:r>
        <w:t>) | University of Sahiwal</w:t>
      </w:r>
    </w:p>
    <w:p w14:paraId="54FA1C9F">
      <w:r>
        <w:t>Intermediate (</w:t>
      </w:r>
      <w:r>
        <w:rPr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2021 – 2023</w:t>
      </w:r>
      <w:r>
        <w:t>) | DPS School &amp; College, Sahiwal</w:t>
      </w:r>
    </w:p>
    <w:p w14:paraId="3811BB01">
      <w:r>
        <w:t>Matriculation (</w:t>
      </w:r>
      <w:r>
        <w:rPr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2019 – 2021</w:t>
      </w:r>
      <w:r>
        <w:t>) | DPS School &amp; College, Sahiwal (A+ in Science)</w:t>
      </w:r>
    </w:p>
    <w:p w14:paraId="7E101D4F">
      <w:pPr>
        <w:rPr>
          <w:rFonts w:hint="default" w:ascii="Cambria" w:hAnsi="Cambria" w:eastAsia="SimSun" w:cs="Cambria"/>
          <w:b/>
          <w:bCs/>
          <w:sz w:val="28"/>
          <w:szCs w:val="28"/>
        </w:rPr>
      </w:pPr>
      <w:r>
        <w:rPr>
          <w:rFonts w:hint="default" w:ascii="Cambria" w:hAnsi="Cambria" w:eastAsia="SimSun" w:cs="Cambria"/>
          <w:b/>
          <w:bCs/>
          <w:sz w:val="28"/>
          <w:szCs w:val="28"/>
        </w:rPr>
        <w:t>CERTIFICATIONS</w:t>
      </w:r>
    </w:p>
    <w:p w14:paraId="17977582">
      <w:pPr>
        <w:rPr>
          <w:rFonts w:hint="default" w:ascii="Cambria" w:hAnsi="Cambria" w:cs="Cambria"/>
          <w:sz w:val="22"/>
          <w:szCs w:val="22"/>
        </w:rPr>
      </w:pPr>
      <w:r>
        <w:rPr>
          <w:rStyle w:val="34"/>
        </w:rPr>
        <w:t>Apps with Flutter</w:t>
      </w:r>
      <w:r>
        <w:t xml:space="preserve"> – Cursa</w:t>
      </w:r>
      <w:r>
        <w:br w:type="textWrapping"/>
      </w:r>
      <w:r>
        <w:rPr>
          <w:rFonts w:hint="default" w:ascii="Cambria" w:hAnsi="Cambria" w:cs="Cambria"/>
          <w:sz w:val="22"/>
          <w:szCs w:val="22"/>
        </w:rPr>
        <w:t>Credential ID: 3e80db791ceec3ef8b4f5f5951a169e8</w:t>
      </w:r>
    </w:p>
    <w:p w14:paraId="4BA58B37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Flutter Complete Course</w:t>
      </w:r>
      <w:r>
        <w:t xml:space="preserve"> </w:t>
      </w:r>
      <w:r>
        <w:rPr>
          <w:rFonts w:hint="default" w:ascii="Cambria" w:hAnsi="Cambria" w:cs="Cambria"/>
          <w:sz w:val="22"/>
          <w:szCs w:val="22"/>
        </w:rPr>
        <w:t xml:space="preserve">– Cursa </w:t>
      </w:r>
      <w:r>
        <w:rPr>
          <w:rFonts w:hint="default" w:ascii="Cambria" w:hAnsi="Cambria" w:cs="Cambria"/>
          <w:sz w:val="22"/>
          <w:szCs w:val="22"/>
        </w:rPr>
        <w:br w:type="textWrapping"/>
      </w:r>
      <w:r>
        <w:rPr>
          <w:rFonts w:hint="default" w:ascii="Cambria" w:hAnsi="Cambria" w:cs="Cambria"/>
          <w:sz w:val="22"/>
          <w:szCs w:val="22"/>
        </w:rPr>
        <w:t>Credential ID: b977802c09e8d19418f20f5e5f49216d</w:t>
      </w:r>
    </w:p>
    <w:p w14:paraId="3A3C043F">
      <w:pPr>
        <w:pStyle w:val="4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PORTFOLIO</w:t>
      </w:r>
      <w:r>
        <w:rPr>
          <w:rStyle w:val="34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4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GitHub: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[</w:t>
      </w:r>
      <w:r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https://github.com/Uzma-Zuman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]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4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Personal projects :</w:t>
      </w:r>
    </w:p>
    <w:p w14:paraId="27463543">
      <w:pPr>
        <w:pStyle w:val="33"/>
        <w:keepNext w:val="0"/>
        <w:keepLines w:val="0"/>
        <w:widowControl/>
        <w:suppressLineNumbers w:val="0"/>
        <w:rPr>
          <w:rFonts w:hint="default" w:ascii="Cambria" w:hAnsi="Cambria" w:cs="Cambria"/>
          <w:sz w:val="22"/>
          <w:szCs w:val="22"/>
        </w:rPr>
      </w:pPr>
      <w:r>
        <w:rPr>
          <w:rStyle w:val="34"/>
          <w:rFonts w:hint="default"/>
          <w:lang w:val="en-US"/>
        </w:rPr>
        <w:t xml:space="preserve">- </w:t>
      </w:r>
      <w:r>
        <w:rPr>
          <w:rStyle w:val="34"/>
          <w:sz w:val="22"/>
          <w:szCs w:val="22"/>
        </w:rPr>
        <w:t>Chatify App</w:t>
      </w:r>
      <w:r>
        <w:t xml:space="preserve"> – </w:t>
      </w:r>
      <w:r>
        <w:rPr>
          <w:rFonts w:hint="default" w:ascii="Cambria" w:hAnsi="Cambria" w:cs="Cambria"/>
          <w:sz w:val="22"/>
          <w:szCs w:val="22"/>
        </w:rPr>
        <w:t>Real-time chat app with CRUD operations using local storage. Designed with clean UI a</w:t>
      </w:r>
      <w:bookmarkStart w:id="0" w:name="_GoBack"/>
      <w:bookmarkEnd w:id="0"/>
      <w:r>
        <w:rPr>
          <w:rFonts w:hint="default" w:ascii="Cambria" w:hAnsi="Cambria" w:cs="Cambria"/>
          <w:sz w:val="22"/>
          <w:szCs w:val="22"/>
        </w:rPr>
        <w:t>nd message handling.</w:t>
      </w:r>
    </w:p>
    <w:p w14:paraId="6E56755A">
      <w:pPr>
        <w:pStyle w:val="33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34"/>
          <w:rFonts w:hint="default"/>
          <w:lang w:val="en-US"/>
        </w:rPr>
        <w:t>-</w:t>
      </w:r>
      <w:r>
        <w:rPr>
          <w:rStyle w:val="34"/>
          <w:rFonts w:hint="default" w:ascii="Cambria" w:hAnsi="Cambria" w:cs="Cambria"/>
          <w:sz w:val="22"/>
          <w:szCs w:val="22"/>
        </w:rPr>
        <w:t>Weather App</w:t>
      </w:r>
      <w:r>
        <w:t xml:space="preserve"> –</w:t>
      </w:r>
      <w:r>
        <w:rPr>
          <w:sz w:val="22"/>
          <w:szCs w:val="22"/>
        </w:rPr>
        <w:t xml:space="preserve"> REST API integration for live weather updates with responsive UI and city-based search functionality.</w:t>
      </w:r>
    </w:p>
    <w:p w14:paraId="080D5E59">
      <w:pPr>
        <w:pStyle w:val="33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34"/>
          <w:rFonts w:hint="default"/>
          <w:lang w:val="en-US"/>
        </w:rPr>
        <w:t>-</w:t>
      </w:r>
      <w:r>
        <w:rPr>
          <w:rStyle w:val="34"/>
          <w:rFonts w:hint="default" w:ascii="Cambria" w:hAnsi="Cambria" w:cs="Cambria"/>
          <w:sz w:val="22"/>
          <w:szCs w:val="22"/>
        </w:rPr>
        <w:t>SellZone</w:t>
      </w:r>
      <w:r>
        <w:t xml:space="preserve"> –</w:t>
      </w:r>
      <w:r>
        <w:rPr>
          <w:sz w:val="22"/>
          <w:szCs w:val="22"/>
        </w:rPr>
        <w:t xml:space="preserve"> E-commerce app with Firebase authentication, product browsing, cart, and checkout features.</w:t>
      </w:r>
    </w:p>
    <w:p w14:paraId="26148E50">
      <w:pPr>
        <w:pStyle w:val="3"/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ADDITIONAL INFORMATION</w:t>
      </w:r>
    </w:p>
    <w:p w14:paraId="72B8B246">
      <w:r>
        <w:t>Languages: English, Urdu</w:t>
      </w:r>
    </w:p>
    <w:p w14:paraId="7B273DE9">
      <w:r>
        <w:t>Communication Skills: Strong verbal &amp; written, developed through academic projects and teamwork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BC3A2A"/>
    <w:rsid w:val="25A45C20"/>
    <w:rsid w:val="2BDD1699"/>
    <w:rsid w:val="2FBF4562"/>
    <w:rsid w:val="53132E6F"/>
    <w:rsid w:val="6D3D73C4"/>
    <w:rsid w:val="73FB3AAD"/>
    <w:rsid w:val="78597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Uzma</cp:lastModifiedBy>
  <dcterms:modified xsi:type="dcterms:W3CDTF">2025-09-21T09:37:51Z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5502E2669B0144F7B48F6D649668BC81_13</vt:lpwstr>
  </property>
</Properties>
</file>